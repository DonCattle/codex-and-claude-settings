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10.png"/>
  <Override ContentType="image/png" PartName="/word/media/document_image_rId16.png"/>
  <Override ContentType="image/png" PartName="/word/media/document_image_rId18.png"/>
  <Override ContentType="image/png" PartName="/word/media/document_image_rId1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Codex 和 Claude Code 安装和配置</w:t>
      </w:r>
    </w:p>
    <w:p>
      <w:pPr>
        <w:spacing w:after="50" w:line="360" w:lineRule="auto" w:beforeLines="100"/>
        <w:ind w:left="0"/>
        <w:jc w:val="left"/>
      </w:pPr>
      <w:bookmarkStart w:name="ubc7e3f8b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这套文档是给第一次使用 AI 编程工具的用户看的。按顺序安装完成后，你就可以在电脑上使用 Codex、Claude Code，并通过我们的中转站调用模型。</w:t>
      </w:r>
    </w:p>
    <w:bookmarkEnd w:id="0"/>
    <w:bookmarkStart w:name="be4a6e08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每个软件的作用</w:t>
      </w:r>
    </w:p>
    <w:bookmarkEnd w:id="1"/>
    <w:bookmarkStart w:name="YlbPD" w:id="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974"/>
        <w:gridCol w:w="2355"/>
        <w:gridCol w:w="5015"/>
        <w:gridCol w:w="5290"/>
      </w:tblGrid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45902d4" w:id="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文档</w:t>
            </w:r>
          </w:p>
          <w:bookmarkEnd w:id="3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c7eea49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软件/方式</w:t>
            </w:r>
          </w:p>
          <w:bookmarkEnd w:id="4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e727fff0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主要作用</w:t>
            </w:r>
          </w:p>
          <w:bookmarkEnd w:id="5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a522f005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为什么要安装</w:t>
            </w:r>
          </w:p>
          <w:bookmarkEnd w:id="6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cdd8abd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01</w:t>
            </w:r>
          </w:p>
          <w:bookmarkEnd w:id="7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796b5bd1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Git</w:t>
            </w:r>
          </w:p>
          <w:bookmarkEnd w:id="8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389960cd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常用开发基础工具</w:t>
            </w:r>
          </w:p>
          <w:bookmarkEnd w:id="9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bc0a9d9e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很多 AI 编程工具会调用 Git</w:t>
            </w:r>
          </w:p>
          <w:bookmarkEnd w:id="10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32d54863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02</w:t>
            </w:r>
          </w:p>
          <w:bookmarkEnd w:id="11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c101e7c6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npm</w:t>
            </w:r>
          </w:p>
          <w:bookmarkEnd w:id="12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de94224d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Node.js 自带的软件安装工具</w:t>
            </w:r>
          </w:p>
          <w:bookmarkEnd w:id="13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cd2bf6d8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用它安装 Codex 和 Claude Code</w:t>
            </w:r>
          </w:p>
          <w:bookmarkEnd w:id="14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123c99eb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03</w:t>
            </w:r>
          </w:p>
          <w:bookmarkEnd w:id="15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1d6385c7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Codex</w:t>
            </w:r>
          </w:p>
          <w:bookmarkEnd w:id="16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1a613f2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OpenAI 的命令行编程助手</w:t>
            </w:r>
          </w:p>
          <w:bookmarkEnd w:id="17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a083d527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可以在本地项目里读代码、改代码、跑命令</w:t>
            </w:r>
          </w:p>
          <w:bookmarkEnd w:id="18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0f0e3de5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04</w:t>
            </w:r>
          </w:p>
          <w:bookmarkEnd w:id="19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0671acda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Claude Code</w:t>
            </w:r>
          </w:p>
          <w:bookmarkEnd w:id="20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b89f83da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Anthropic 的命令行编程助手</w:t>
            </w:r>
          </w:p>
          <w:bookmarkEnd w:id="21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e300aef0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常用于项目开发、代码修改、排查问题</w:t>
            </w:r>
          </w:p>
          <w:bookmarkEnd w:id="22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cac9981e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05</w:t>
            </w:r>
          </w:p>
          <w:bookmarkEnd w:id="23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9e2b77d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CC Switch</w:t>
            </w:r>
          </w:p>
          <w:bookmarkEnd w:id="24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2c40a57d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管理 Codex、Claude Code 等工具的 API 配置</w:t>
            </w:r>
          </w:p>
          <w:bookmarkEnd w:id="25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90d96f5d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安装好工具后，用它导入中转站配置</w:t>
            </w:r>
          </w:p>
          <w:bookmarkEnd w:id="26"/>
        </w:tc>
      </w:tr>
      <w:tr>
        <w:trPr>
          <w:trHeight w:val="495" w:hRule="atLeast"/>
        </w:trPr>
        <w:tc>
          <w:tcPr>
            <w:tcW w:w="9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6a35df64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06</w:t>
            </w:r>
          </w:p>
          <w:bookmarkEnd w:id="27"/>
        </w:tc>
        <w:tc>
          <w:tcPr>
            <w:tcW w:w="2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57982c5e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API 调用</w:t>
            </w:r>
          </w:p>
          <w:bookmarkEnd w:id="28"/>
        </w:tc>
        <w:tc>
          <w:tcPr>
            <w:tcW w:w="5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e484c8c5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用 HTTP 请求直接调用模型</w:t>
            </w:r>
          </w:p>
          <w:bookmarkEnd w:id="29"/>
        </w:tc>
        <w:tc>
          <w:tcPr>
            <w:tcW w:w="5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bookmarkStart w:name="ubaef0461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适合开发者把模型接入自己的程序</w:t>
            </w:r>
          </w:p>
          <w:bookmarkEnd w:id="30"/>
        </w:tc>
      </w:tr>
    </w:tbl>
    <w:bookmarkEnd w:id="2"/>
    <w:bookmarkStart w:name="af587eb5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31"/>
    <w:bookmarkStart w:name="u154ea05a" w:id="3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CC Switch 文档：https://www.ccswitch.io/zh/docs?section=getting-started</w:t>
      </w:r>
    </w:p>
    <w:bookmarkEnd w:id="32"/>
    <w:bookmarkStart w:name="u5880d93c" w:id="3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CC Switch 下载：https://github.com/farion1231/cc-switch/releases</w:t>
      </w:r>
    </w:p>
    <w:bookmarkEnd w:id="33"/>
    <w:bookmarkStart w:name="u66c3ed34" w:id="3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下载：https://git-scm.com/downloads</w:t>
      </w:r>
    </w:p>
    <w:bookmarkEnd w:id="34"/>
    <w:bookmarkStart w:name="u7ddfc081" w:id="3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Node.js / npm 下载：https://nodejs.org/en/download</w:t>
      </w:r>
    </w:p>
    <w:bookmarkEnd w:id="35"/>
    <w:bookmarkStart w:name="u4a4ccdcd" w:id="3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OpenAI Codex：https://developers.openai.com/codex/cli/</w:t>
      </w:r>
    </w:p>
    <w:bookmarkEnd w:id="36"/>
    <w:bookmarkStart w:name="udfd2db55" w:id="3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Claude Code：https://docs.anthropic.com/en/docs/claude-code/setup</w:t>
      </w:r>
    </w:p>
    <w:bookmarkEnd w:id="37"/>
    <w:bookmarkStart w:name="0caf3f66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建议阅读顺序</w:t>
      </w:r>
    </w:p>
    <w:bookmarkEnd w:id="38"/>
    <w:bookmarkStart w:name="u336b6f14" w:id="3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电脑没有 Git 的，先看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01-安装Git.md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9"/>
    <w:bookmarkStart w:name="ud952d9e0" w:id="4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电脑没有 npm 的，看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02-安装NPM.md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0"/>
    <w:bookmarkStart w:name="u2d17c527" w:id="4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想用 Codex，看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03-通过NPM安装Codex.md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1"/>
    <w:bookmarkStart w:name="u3aa3d62d" w:id="4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想用 Claude Code，看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04-通过NPM安装ClaudeCode.md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2"/>
    <w:bookmarkStart w:name="u5596103b" w:id="4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工具装好后，看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05-安装CCSwitch.md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，导入中转站配置。</w:t>
      </w:r>
    </w:p>
    <w:bookmarkEnd w:id="43"/>
    <w:bookmarkStart w:name="uaebaf10f" w:id="4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想自己写程序调用，看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06-如何通过API调用.md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4"/>
    <w:bookmarkStart w:name="0d0a006b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新手注意哦</w:t>
      </w:r>
    </w:p>
    <w:bookmarkEnd w:id="45"/>
    <w:bookmarkStart w:name="u5ed760e0" w:id="4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文档里的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{token}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要替换成你自己的创建的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API 秘钥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6"/>
    <w:bookmarkStart w:name="u5e9e2c31" w:id="47"/>
    <w:p>
      <w:pPr>
        <w:spacing w:after="50" w:line="360" w:lineRule="auto" w:beforeLines="100"/>
        <w:ind w:left="0"/>
        <w:jc w:val="center"/>
      </w:pPr>
      <w:bookmarkStart w:name="u2203bdef" w:id="48"/>
      <w:r>
        <w:rPr>
          <w:rFonts w:eastAsia="宋体" w:ascii="宋体"/>
        </w:rPr>
        <w:drawing>
          <wp:inline distT="0" distB="0" distL="0" distR="0">
            <wp:extent cx="5842000" cy="27689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7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u99c0bd4a" w:id="4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安装命令复制时，不要复制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#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后面的中文注释。</w:t>
      </w:r>
    </w:p>
    <w:bookmarkEnd w:id="49"/>
    <w:bookmarkStart w:name="u06a883a2" w:id="5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Windows 用户优先使用 PowerShell 或 CMD。</w:t>
      </w:r>
    </w:p>
    <w:bookmarkEnd w:id="50"/>
    <w:bookmarkStart w:name="ud3e0b532" w:id="5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Mac 用户优先使用“终端”。</w:t>
      </w:r>
    </w:p>
    <w:bookmarkEnd w:id="51"/>
    <w:bookmarkStart w:name="HSYip" w:id="5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2"/>
    <w:bookmarkStart w:name="ea632f55" w:id="5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01 - 安装 Git</w:t>
      </w:r>
    </w:p>
    <w:bookmarkEnd w:id="53"/>
    <w:bookmarkStart w:name="ud45521c0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是最常用的代码版本管理工具。Codex、Claude Code 这类 AI 编程工具经常需要读取项目状态、查看改动、提交代码，所以建议先安装。</w:t>
      </w:r>
    </w:p>
    <w:bookmarkEnd w:id="54"/>
    <w:bookmarkStart w:name="e5ee0ced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为什么要安装</w:t>
      </w:r>
    </w:p>
    <w:bookmarkEnd w:id="55"/>
    <w:bookmarkStart w:name="u03418c1a" w:id="5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编程工具可以识别项目里的代码变更。</w:t>
      </w:r>
    </w:p>
    <w:bookmarkEnd w:id="56"/>
    <w:bookmarkStart w:name="ub66438c9" w:id="5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很多项目下载、更新都需要 Git。</w:t>
      </w:r>
    </w:p>
    <w:bookmarkEnd w:id="57"/>
    <w:bookmarkStart w:name="u597838d8" w:id="5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后续排查问题时，可以用 Git 看哪些文件被改过。</w:t>
      </w:r>
    </w:p>
    <w:bookmarkEnd w:id="58"/>
    <w:bookmarkStart w:name="af587eb5-1" w:id="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59"/>
    <w:bookmarkStart w:name="u19420223" w:id="6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官网：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</w:t>
        </w:r>
      </w:hyperlink>
    </w:p>
    <w:bookmarkEnd w:id="60"/>
    <w:bookmarkStart w:name="u80defabb" w:id="6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下载：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https://git-scm.com/downloads</w:t>
        </w:r>
      </w:hyperlink>
    </w:p>
    <w:bookmarkEnd w:id="61"/>
    <w:bookmarkStart w:name="u59ebfbbb" w:id="6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Windows 下载：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https://git-scm.com/download/win</w:t>
        </w:r>
      </w:hyperlink>
    </w:p>
    <w:bookmarkEnd w:id="62"/>
    <w:bookmarkStart w:name="u6b567e95" w:id="6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Mac 下载：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https://git-scm.com/download/mac</w:t>
        </w:r>
      </w:hyperlink>
    </w:p>
    <w:bookmarkEnd w:id="63"/>
    <w:bookmarkStart w:name="a80baddb" w:id="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64"/>
    <w:bookmarkStart w:name="u17c49950" w:id="6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https://git-scm.com/download/win</w:t>
        </w:r>
      </w:hyperlink>
    </w:p>
    <w:bookmarkEnd w:id="65"/>
    <w:bookmarkStart w:name="uf3fb3af7" w:id="6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下载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64-bit Git for Windows Setup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6"/>
    <w:bookmarkStart w:name="u873b50c0" w:id="6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双击安装包。</w:t>
      </w:r>
    </w:p>
    <w:bookmarkEnd w:id="67"/>
    <w:bookmarkStart w:name="uacb1c64f" w:id="6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普通用户一路点击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，使用默认选项即可。</w:t>
      </w:r>
    </w:p>
    <w:bookmarkEnd w:id="68"/>
    <w:bookmarkStart w:name="ub99ed3bf" w:id="6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安装完成后，打开 PowerShell 或 CMD。</w:t>
      </w:r>
    </w:p>
    <w:bookmarkEnd w:id="69"/>
    <w:bookmarkStart w:name="ud289ec8d" w:id="70"/>
    <w:p>
      <w:pPr>
        <w:spacing w:after="50" w:line="360" w:lineRule="auto" w:beforeLines="100"/>
        <w:ind w:left="0"/>
        <w:jc w:val="center"/>
      </w:pPr>
      <w:bookmarkStart w:name="u250fa955" w:id="71"/>
      <w:r>
        <w:rPr>
          <w:rFonts w:eastAsia="宋体" w:ascii="宋体"/>
        </w:rPr>
        <w:drawing>
          <wp:inline distT="0" distB="0" distL="0" distR="0">
            <wp:extent cx="5842000" cy="31136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46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bookmarkEnd w:id="70"/>
    <w:bookmarkStart w:name="u28c56c35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输入下面命令检查：</w:t>
      </w:r>
    </w:p>
    <w:bookmarkEnd w:id="72"/>
    <w:bookmarkStart w:name="KsBQf" w:id="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--version</w:t>
        <w:br/>
      </w:r>
    </w:p>
    <w:bookmarkEnd w:id="73"/>
    <w:bookmarkStart w:name="u7c1e801c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看到类似下面内容，说明安装成功：</w:t>
      </w:r>
    </w:p>
    <w:bookmarkEnd w:id="74"/>
    <w:bookmarkStart w:name="u905d7fff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version 2.xx.x</w:t>
      </w:r>
    </w:p>
    <w:bookmarkEnd w:id="75"/>
    <w:bookmarkStart w:name="845dc81b" w:id="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Mac 安装</w:t>
      </w:r>
    </w:p>
    <w:bookmarkEnd w:id="76"/>
    <w:bookmarkStart w:name="u2048d260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Mac 用户有两种常见方式，选一种即可。</w:t>
      </w:r>
    </w:p>
    <w:bookmarkEnd w:id="77"/>
    <w:bookmarkStart w:name="u93df52c5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方式一：官网下载</w:t>
      </w:r>
    </w:p>
    <w:bookmarkEnd w:id="78"/>
    <w:bookmarkStart w:name="uaf4f23b7" w:id="7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hyperlink r:id="rId1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https://git-scm.com/download/mac</w:t>
        </w:r>
      </w:hyperlink>
    </w:p>
    <w:bookmarkEnd w:id="79"/>
    <w:bookmarkStart w:name="uc1c13a01" w:id="8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按页面提示选择安装方式。</w:t>
      </w:r>
    </w:p>
    <w:bookmarkEnd w:id="80"/>
    <w:bookmarkStart w:name="uc58b480a" w:id="8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安装完成后，打开“终端”。</w:t>
      </w:r>
    </w:p>
    <w:bookmarkEnd w:id="81"/>
    <w:bookmarkStart w:name="u69914d57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检查命令：</w:t>
      </w:r>
    </w:p>
    <w:bookmarkEnd w:id="82"/>
    <w:bookmarkStart w:name="u705c6768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--version</w:t>
      </w:r>
    </w:p>
    <w:bookmarkEnd w:id="83"/>
    <w:bookmarkStart w:name="u681f5152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方式二：通过 Xcode Command Line Tools</w:t>
      </w:r>
    </w:p>
    <w:bookmarkEnd w:id="84"/>
    <w:bookmarkStart w:name="u03db493f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打开“终端”，输入：</w:t>
      </w:r>
    </w:p>
    <w:bookmarkEnd w:id="85"/>
    <w:bookmarkStart w:name="uecbc353d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--version</w:t>
      </w:r>
    </w:p>
    <w:bookmarkEnd w:id="86"/>
    <w:bookmarkStart w:name="u6ded86e2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如果系统提示安装开发者工具，点击安装即可。</w:t>
      </w:r>
    </w:p>
    <w:bookmarkEnd w:id="87"/>
    <w:bookmarkStart w:name="50d52dd9" w:id="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常见问题</w:t>
      </w:r>
    </w:p>
    <w:bookmarkEnd w:id="88"/>
    <w:bookmarkStart w:name="ua886207e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 Windows 提示找不到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，请关闭 PowerShell 或 CMD，重新打开再试。</w:t>
      </w:r>
    </w:p>
    <w:bookmarkEnd w:id="89"/>
    <w:bookmarkStart w:name="p5OiD" w:id="9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0"/>
    <w:bookmarkStart w:name="bb557839" w:id="9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02 - 安装 NPM</w:t>
      </w:r>
    </w:p>
    <w:bookmarkEnd w:id="91"/>
    <w:bookmarkStart w:name="uac561af5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npm 是 Node.js 自带的软件安装工具。我们后面安装 Codex 和 Claude Code，都会用到 npm。</w:t>
      </w:r>
    </w:p>
    <w:bookmarkEnd w:id="92"/>
    <w:bookmarkStart w:name="e5ee0ced-1" w:id="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为什么要安装</w:t>
      </w:r>
    </w:p>
    <w:bookmarkEnd w:id="93"/>
    <w:bookmarkStart w:name="ub4581718" w:id="9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Codex 可以通过 npm 安装。</w:t>
      </w:r>
    </w:p>
    <w:bookmarkEnd w:id="94"/>
    <w:bookmarkStart w:name="uc20705b7" w:id="9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Claude Code 可以通过 npm 安装。</w:t>
      </w:r>
    </w:p>
    <w:bookmarkEnd w:id="95"/>
    <w:bookmarkStart w:name="u82e59a6a" w:id="9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npm 是命令行工具，安装一次后后面可以直接复制命令使用。</w:t>
      </w:r>
    </w:p>
    <w:bookmarkEnd w:id="96"/>
    <w:bookmarkStart w:name="af587eb5-2" w:id="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97"/>
    <w:bookmarkStart w:name="u79a5c845" w:id="9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Node.js 官网：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https://nodejs.org</w:t>
        </w:r>
      </w:hyperlink>
    </w:p>
    <w:bookmarkEnd w:id="98"/>
    <w:bookmarkStart w:name="u61403fc3" w:id="9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Node.js 下载：</w:t>
      </w:r>
      <w:hyperlink r:id="rId1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https://nodejs.org/en/download</w:t>
        </w:r>
      </w:hyperlink>
    </w:p>
    <w:bookmarkEnd w:id="99"/>
    <w:bookmarkStart w:name="u67910740" w:id="10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npm 官网：</w:t>
      </w:r>
      <w:hyperlink r:id="rId1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https://www.npmjs.com</w:t>
        </w:r>
      </w:hyperlink>
    </w:p>
    <w:bookmarkEnd w:id="100"/>
    <w:bookmarkStart w:name="uf5a7c047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6f1fe"/>
        </w:rPr>
        <w:t>说明：npm 不需要单独下载，安装 Node.js 时会一起安装。</w:t>
      </w:r>
    </w:p>
    <w:bookmarkEnd w:id="101"/>
    <w:bookmarkStart w:name="a80baddb-1" w:id="10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102"/>
    <w:bookmarkStart w:name="ubf5d17cc" w:id="10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hyperlink r:id="rId1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https://nodejs.org/en/download</w:t>
        </w:r>
      </w:hyperlink>
    </w:p>
    <w:bookmarkEnd w:id="103"/>
    <w:bookmarkStart w:name="u6dffc0b0" w:id="10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 Windows 安装包。</w:t>
      </w:r>
    </w:p>
    <w:bookmarkEnd w:id="104"/>
    <w:bookmarkStart w:name="u6d9bf5b8" w:id="10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建议下载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版本。</w:t>
      </w:r>
    </w:p>
    <w:bookmarkEnd w:id="105"/>
    <w:bookmarkStart w:name="u825be342" w:id="10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双击安装包。</w:t>
      </w:r>
    </w:p>
    <w:bookmarkEnd w:id="106"/>
    <w:bookmarkStart w:name="u66b25adf" w:id="10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普通用户一路点击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，使用默认选项即可。</w:t>
      </w:r>
    </w:p>
    <w:bookmarkEnd w:id="107"/>
    <w:bookmarkStart w:name="ue593e9cb" w:id="10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安装完成后，打开 PowerShell 或 CMD。</w:t>
      </w:r>
    </w:p>
    <w:bookmarkEnd w:id="108"/>
    <w:bookmarkStart w:name="u3ec0b627" w:id="109"/>
    <w:p>
      <w:pPr>
        <w:spacing w:after="50" w:line="360" w:lineRule="auto" w:beforeLines="100"/>
        <w:ind w:left="0"/>
        <w:jc w:val="center"/>
      </w:pPr>
      <w:bookmarkStart w:name="u30edf69a" w:id="110"/>
      <w:r>
        <w:rPr>
          <w:rFonts w:eastAsia="宋体" w:ascii="宋体"/>
        </w:rPr>
        <w:drawing>
          <wp:inline distT="0" distB="0" distL="0" distR="0">
            <wp:extent cx="5842000" cy="35459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41466" cy="60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"/>
    </w:p>
    <w:bookmarkEnd w:id="109"/>
    <w:bookmarkStart w:name="u971a77a0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 Node.js：</w:t>
      </w:r>
    </w:p>
    <w:bookmarkEnd w:id="111"/>
    <w:bookmarkStart w:name="uE7ev" w:id="1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-v</w:t>
        <w:br/>
      </w:r>
    </w:p>
    <w:bookmarkEnd w:id="112"/>
    <w:bookmarkStart w:name="uf56ae1af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 npm：</w:t>
      </w:r>
    </w:p>
    <w:bookmarkEnd w:id="113"/>
    <w:bookmarkStart w:name="Fgfeb" w:id="1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-v</w:t>
        <w:br/>
      </w:r>
    </w:p>
    <w:bookmarkEnd w:id="114"/>
    <w:bookmarkStart w:name="u48f7b90f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两个命令都能显示版本号，就说明安装成功。</w:t>
      </w:r>
    </w:p>
    <w:bookmarkEnd w:id="115"/>
    <w:bookmarkStart w:name="845dc81b-1" w:id="1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Mac 安装</w:t>
      </w:r>
    </w:p>
    <w:bookmarkEnd w:id="116"/>
    <w:bookmarkStart w:name="u1700937c" w:id="11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hyperlink r:id="rId1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https://nodejs.org/en/download</w:t>
        </w:r>
      </w:hyperlink>
    </w:p>
    <w:bookmarkEnd w:id="117"/>
    <w:bookmarkStart w:name="u1e7c60da" w:id="11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 macOS 安装包。</w:t>
      </w:r>
    </w:p>
    <w:bookmarkEnd w:id="118"/>
    <w:bookmarkStart w:name="u96031532" w:id="11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建议下载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版本。</w:t>
      </w:r>
    </w:p>
    <w:bookmarkEnd w:id="119"/>
    <w:bookmarkStart w:name="u66a528e0" w:id="12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双击安装包并按提示安装。</w:t>
      </w:r>
    </w:p>
    <w:bookmarkEnd w:id="120"/>
    <w:bookmarkStart w:name="u51f700a4" w:id="12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安装完成后，打开“终端”。</w:t>
      </w:r>
    </w:p>
    <w:bookmarkEnd w:id="121"/>
    <w:bookmarkStart w:name="u8715a41d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检查命令：</w:t>
      </w:r>
    </w:p>
    <w:bookmarkEnd w:id="122"/>
    <w:bookmarkStart w:name="S9QaT" w:id="1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-v</w:t>
        <w:br/>
        <w:t>npm -v</w:t>
        <w:br/>
      </w:r>
    </w:p>
    <w:bookmarkEnd w:id="123"/>
    <w:bookmarkStart w:name="d6a553a3" w:id="1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设置 npm 镜像源</w:t>
      </w:r>
    </w:p>
    <w:bookmarkEnd w:id="124"/>
    <w:bookmarkStart w:name="ud6a1a67b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在国内内，下载很慢，设置 npm 镜像源：</w:t>
      </w:r>
    </w:p>
    <w:bookmarkEnd w:id="125"/>
    <w:bookmarkStart w:name="yT3dp" w:id="1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config set registry https://registry.npmmirror.com</w:t>
        <w:br/>
        <w:t>npm config get registry</w:t>
        <w:br/>
      </w:r>
    </w:p>
    <w:bookmarkEnd w:id="126"/>
    <w:bookmarkStart w:name="ud4a14236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看到下面地址即可：</w:t>
      </w:r>
    </w:p>
    <w:bookmarkEnd w:id="127"/>
    <w:bookmarkStart w:name="u689fa438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https://registry.npmmirror.com/</w:t>
      </w:r>
    </w:p>
    <w:bookmarkEnd w:id="128"/>
    <w:bookmarkStart w:name="50d52dd9-1" w:id="1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常见问题</w:t>
      </w:r>
    </w:p>
    <w:bookmarkEnd w:id="129"/>
    <w:bookmarkStart w:name="u689db4d1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如果提示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不是内部或外部命令，请关闭 PowerShell、CMD 或终端，重新打开后再试。</w:t>
      </w:r>
    </w:p>
    <w:bookmarkEnd w:id="130"/>
    <w:bookmarkStart w:name="XCr5x" w:id="13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1"/>
    <w:bookmarkStart w:name="335c2a06" w:id="13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03 - 通过 NPM 安装 Codex</w:t>
      </w:r>
    </w:p>
    <w:bookmarkEnd w:id="132"/>
    <w:bookmarkStart w:name="u428f7634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Codex 是 OpenAI 的命令行编程助手。它可以在本地项目里读取代码、解释代码、修改文件、运行命令，适合用来写功能、改 Bug、整理项目。</w:t>
      </w:r>
    </w:p>
    <w:bookmarkEnd w:id="133"/>
    <w:bookmarkStart w:name="e5ee0ced-2" w:id="1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为什么要安装</w:t>
      </w:r>
    </w:p>
    <w:bookmarkEnd w:id="134"/>
    <w:bookmarkStart w:name="u0f755457" w:id="13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可以直接在命令行里让 AI 帮你处理项目。</w:t>
      </w:r>
    </w:p>
    <w:bookmarkEnd w:id="135"/>
    <w:bookmarkStart w:name="ucf069baf" w:id="13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适合代码修改、脚本生成、项目分析。</w:t>
      </w:r>
    </w:p>
    <w:bookmarkEnd w:id="136"/>
    <w:bookmarkStart w:name="uf2fd72bc" w:id="13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可以配合 CC Switch 使用中转站配置。</w:t>
      </w:r>
    </w:p>
    <w:bookmarkEnd w:id="137"/>
    <w:bookmarkStart w:name="af587eb5-3" w:id="1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138"/>
    <w:bookmarkStart w:name="u4abe025a" w:id="13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OpenAI Codex CLI：https://developers.openai.com/codex/cli/</w:t>
      </w:r>
    </w:p>
    <w:bookmarkEnd w:id="139"/>
    <w:bookmarkStart w:name="u2233105a" w:id="14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npm 包页面：https://www.npmjs.com/package/@openai/codex</w:t>
      </w:r>
    </w:p>
    <w:bookmarkEnd w:id="140"/>
    <w:bookmarkStart w:name="97f09cf2" w:id="1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安装前检查</w:t>
      </w:r>
    </w:p>
    <w:bookmarkEnd w:id="141"/>
    <w:bookmarkStart w:name="u6c7a2cb0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先确认电脑已经安装 npm：</w:t>
      </w:r>
    </w:p>
    <w:bookmarkEnd w:id="142"/>
    <w:bookmarkStart w:name="IpW2O" w:id="1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-v</w:t>
        <w:br/>
        <w:t>npm -v</w:t>
        <w:br/>
      </w:r>
    </w:p>
    <w:bookmarkEnd w:id="143"/>
    <w:bookmarkStart w:name="u251269d8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如果没有版本号，先看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02-安装NPM.md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4"/>
    <w:bookmarkStart w:name="a80baddb-2" w:id="1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145"/>
    <w:bookmarkStart w:name="ue43228ed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 PowerShell 或 CMD，输入：</w:t>
      </w:r>
    </w:p>
    <w:bookmarkEnd w:id="146"/>
    <w:bookmarkStart w:name="quE5O" w:id="1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install -g @openai/codex</w:t>
        <w:br/>
      </w:r>
    </w:p>
    <w:bookmarkEnd w:id="147"/>
    <w:bookmarkStart w:name="u3a13c668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检查是否安装成功：</w:t>
      </w:r>
    </w:p>
    <w:bookmarkEnd w:id="148"/>
    <w:bookmarkStart w:name="gn1ig" w:id="1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codex --version</w:t>
        <w:br/>
      </w:r>
    </w:p>
    <w:bookmarkEnd w:id="149"/>
    <w:bookmarkStart w:name="u6af47432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 Codex：</w:t>
      </w:r>
    </w:p>
    <w:bookmarkEnd w:id="150"/>
    <w:bookmarkStart w:name="ml8De" w:id="1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codex</w:t>
        <w:br/>
      </w:r>
    </w:p>
    <w:bookmarkEnd w:id="151"/>
    <w:bookmarkStart w:name="845dc81b-2" w:id="1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Mac 安装</w:t>
      </w:r>
    </w:p>
    <w:bookmarkEnd w:id="152"/>
    <w:bookmarkStart w:name="ucfb06a8c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打开“终端”，输入：</w:t>
      </w:r>
    </w:p>
    <w:bookmarkEnd w:id="153"/>
    <w:bookmarkStart w:name="jlRNg" w:id="1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install -g @openai/codex</w:t>
        <w:br/>
      </w:r>
    </w:p>
    <w:bookmarkEnd w:id="154"/>
    <w:bookmarkStart w:name="ue62ffbe4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检查是否安装成功：</w:t>
      </w:r>
    </w:p>
    <w:bookmarkEnd w:id="155"/>
    <w:bookmarkStart w:name="NH1Xa" w:id="1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codex --version</w:t>
        <w:br/>
      </w:r>
    </w:p>
    <w:bookmarkEnd w:id="156"/>
    <w:bookmarkStart w:name="u9ea33fe5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 Codex：</w:t>
      </w:r>
    </w:p>
    <w:bookmarkEnd w:id="157"/>
    <w:bookmarkStart w:name="NAIv8" w:id="1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codex</w:t>
        <w:br/>
      </w:r>
    </w:p>
    <w:bookmarkEnd w:id="158"/>
    <w:bookmarkStart w:name="u81dec136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如果你已经用 CC Switch 导入配置，建议重新打开 PowerShell、CMD 或终端，再运行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59"/>
    <w:bookmarkStart w:name="50d52dd9-2" w:id="1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常见问题</w:t>
      </w:r>
    </w:p>
    <w:bookmarkEnd w:id="160"/>
    <w:bookmarkStart w:name="u818137d4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如果提示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不是命令：</w:t>
      </w:r>
    </w:p>
    <w:bookmarkEnd w:id="161"/>
    <w:bookmarkStart w:name="MzSA3" w:id="1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list -g @openai/codex</w:t>
        <w:br/>
      </w:r>
    </w:p>
    <w:bookmarkEnd w:id="162"/>
    <w:bookmarkStart w:name="u6ac8c5a5" w:id="1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如果查不到，重新执行安装命令。</w:t>
      </w:r>
    </w:p>
    <w:bookmarkEnd w:id="163"/>
    <w:bookmarkStart w:name="CVc0s" w:id="16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4"/>
    <w:bookmarkStart w:name="c21349c5" w:id="16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04 - 通过 NPM 安装 Claude Code</w:t>
      </w:r>
    </w:p>
    <w:bookmarkEnd w:id="165"/>
    <w:bookmarkStart w:name="uf8cd979a" w:id="1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Claude Code 是 Anthropic 的命令行编程助手。它可以在本地项目中分析代码、修改代码、运行命令，常用于开发、重构、排查问题。</w:t>
      </w:r>
    </w:p>
    <w:bookmarkEnd w:id="166"/>
    <w:bookmarkStart w:name="e5ee0ced-3" w:id="1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为什么要安装</w:t>
      </w:r>
    </w:p>
    <w:bookmarkEnd w:id="167"/>
    <w:bookmarkStart w:name="u4202ed1c" w:id="16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可以在命令行里使用 Claude 的编程能力。</w:t>
      </w:r>
    </w:p>
    <w:bookmarkEnd w:id="168"/>
    <w:bookmarkStart w:name="u23551b08" w:id="16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适合让 AI 直接阅读和修改本地项目。</w:t>
      </w:r>
    </w:p>
    <w:bookmarkEnd w:id="169"/>
    <w:bookmarkStart w:name="ua8e30b40" w:id="17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可以配合 CC Switch 使用中转站配置。</w:t>
      </w:r>
    </w:p>
    <w:bookmarkEnd w:id="170"/>
    <w:bookmarkStart w:name="af587eb5-4" w:id="1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171"/>
    <w:bookmarkStart w:name="ua8b5cb6f" w:id="17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Claude Code 文档：https://docs.anthropic.com/en/docs/claude-code/setup</w:t>
      </w:r>
    </w:p>
    <w:bookmarkEnd w:id="172"/>
    <w:bookmarkStart w:name="u986a4d99" w:id="17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npm 包页面：https://www.npmjs.com/package/@anthropic-ai/claude-code</w:t>
      </w:r>
    </w:p>
    <w:bookmarkEnd w:id="173"/>
    <w:bookmarkStart w:name="97f09cf2-1" w:id="17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安装前检查</w:t>
      </w:r>
    </w:p>
    <w:bookmarkEnd w:id="174"/>
    <w:bookmarkStart w:name="ue1955dbe" w:id="1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先确认电脑已经安装 npm：</w:t>
      </w:r>
    </w:p>
    <w:bookmarkEnd w:id="175"/>
    <w:bookmarkStart w:name="j5WiL" w:id="1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-v</w:t>
        <w:br/>
        <w:t>npm -v</w:t>
        <w:br/>
      </w:r>
    </w:p>
    <w:bookmarkEnd w:id="176"/>
    <w:bookmarkStart w:name="u985792e8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如果没有版本号，先看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02-安装NPM.md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77"/>
    <w:bookmarkStart w:name="a80baddb-3" w:id="1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178"/>
    <w:bookmarkStart w:name="u48c91d88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 PowerShell 或 CMD，输入：</w:t>
      </w:r>
    </w:p>
    <w:bookmarkEnd w:id="179"/>
    <w:bookmarkStart w:name="ADTDd" w:id="1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install -g @anthropic-ai/claude-code</w:t>
        <w:br/>
      </w:r>
    </w:p>
    <w:bookmarkEnd w:id="180"/>
    <w:bookmarkStart w:name="ua191de5d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检查是否安装成功：</w:t>
      </w:r>
    </w:p>
    <w:bookmarkEnd w:id="181"/>
    <w:bookmarkStart w:name="K1WbA" w:id="1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 --version</w:t>
        <w:br/>
      </w:r>
    </w:p>
    <w:bookmarkEnd w:id="182"/>
    <w:bookmarkStart w:name="u8d0f43e0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做一次环境检查：</w:t>
      </w:r>
    </w:p>
    <w:bookmarkEnd w:id="183"/>
    <w:bookmarkStart w:name="KdR7D" w:id="1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 doctor</w:t>
        <w:br/>
      </w:r>
    </w:p>
    <w:bookmarkEnd w:id="184"/>
    <w:bookmarkStart w:name="ucba1af8b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 Claude Code：</w:t>
      </w:r>
    </w:p>
    <w:bookmarkEnd w:id="185"/>
    <w:bookmarkStart w:name="iwL7U" w:id="1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</w:t>
        <w:br/>
      </w:r>
    </w:p>
    <w:bookmarkEnd w:id="186"/>
    <w:bookmarkStart w:name="845dc81b-3" w:id="1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Mac 安装</w:t>
      </w:r>
    </w:p>
    <w:bookmarkEnd w:id="187"/>
    <w:bookmarkStart w:name="uc85dc042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打开“终端”，输入：</w:t>
      </w:r>
    </w:p>
    <w:bookmarkEnd w:id="188"/>
    <w:bookmarkStart w:name="c78pD" w:id="1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install -g @anthropic-ai/claude-code</w:t>
        <w:br/>
      </w:r>
    </w:p>
    <w:bookmarkEnd w:id="189"/>
    <w:bookmarkStart w:name="uc2d95f8f" w:id="1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检查是否安装成功：</w:t>
      </w:r>
    </w:p>
    <w:bookmarkEnd w:id="190"/>
    <w:bookmarkStart w:name="GCsdc" w:id="1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 --version</w:t>
        <w:br/>
      </w:r>
    </w:p>
    <w:bookmarkEnd w:id="191"/>
    <w:bookmarkStart w:name="u5ff92a99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做一次环境检查：</w:t>
      </w:r>
    </w:p>
    <w:bookmarkEnd w:id="192"/>
    <w:bookmarkStart w:name="UDuvd" w:id="1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 doctor</w:t>
        <w:br/>
      </w:r>
    </w:p>
    <w:bookmarkEnd w:id="193"/>
    <w:bookmarkStart w:name="uc04925a3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 Claude Code：</w:t>
      </w:r>
    </w:p>
    <w:bookmarkEnd w:id="194"/>
    <w:bookmarkStart w:name="PjmDA" w:id="1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claude</w:t>
        <w:br/>
      </w:r>
    </w:p>
    <w:bookmarkEnd w:id="195"/>
    <w:bookmarkStart w:name="ubcadfa66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如果你已经用 CC Switch 导入配置，建议重新打开 PowerShell、CMD 或终端，再运行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claude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6"/>
    <w:bookmarkStart w:name="50d52dd9-3" w:id="1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常见问题</w:t>
      </w:r>
    </w:p>
    <w:bookmarkEnd w:id="197"/>
    <w:bookmarkStart w:name="uaf9f412f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claude doctor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报错，先检查：</w:t>
      </w:r>
    </w:p>
    <w:bookmarkEnd w:id="198"/>
    <w:bookmarkStart w:name="PIoqu" w:id="1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-v</w:t>
        <w:br/>
        <w:t>npm -v</w:t>
        <w:br/>
        <w:t>claude --version</w:t>
        <w:br/>
      </w:r>
    </w:p>
    <w:bookmarkEnd w:id="199"/>
    <w:bookmarkStart w:name="udf59a33b" w:id="2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把报错截图发给客服即可。</w:t>
      </w:r>
    </w:p>
    <w:bookmarkEnd w:id="200"/>
    <w:bookmarkStart w:name="uP9BL" w:id="20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1"/>
    <w:bookmarkStart w:name="d084b8e0" w:id="20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05 - 安装 CC Switch</w:t>
      </w:r>
    </w:p>
    <w:bookmarkEnd w:id="202"/>
    <w:bookmarkStart w:name="ub24a5bdf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CC Switch 是一个桌面配置管理工具。它可以帮你管理 Codex、Claude Code、Gemini CLI 等工具的 API 地址和 Token，不用自己手动改配置文件。</w:t>
      </w:r>
    </w:p>
    <w:bookmarkEnd w:id="203"/>
    <w:bookmarkStart w:name="e5ee0ced-4" w:id="2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为什么要安装</w:t>
      </w:r>
    </w:p>
    <w:bookmarkEnd w:id="204"/>
    <w:bookmarkStart w:name="u89f88636" w:id="20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小白可以通过界面导入配置。</w:t>
      </w:r>
    </w:p>
    <w:bookmarkEnd w:id="205"/>
    <w:bookmarkStart w:name="u028fc756" w:id="20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可以在不同模型供应商之间切换。</w:t>
      </w:r>
    </w:p>
    <w:bookmarkEnd w:id="206"/>
    <w:bookmarkStart w:name="uec6ffe13" w:id="20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减少手动复制 API 地址、Token、配置文件的出错概率。</w:t>
      </w:r>
    </w:p>
    <w:bookmarkEnd w:id="207"/>
    <w:bookmarkStart w:name="u82f388e6" w:id="208"/>
    <w:p>
      <w:pPr>
        <w:spacing w:after="50" w:line="360" w:lineRule="auto" w:beforeLines="100"/>
        <w:ind w:left="0"/>
        <w:jc w:val="center"/>
      </w:pPr>
      <w:bookmarkStart w:name="udc833521" w:id="209"/>
      <w:r>
        <w:rPr>
          <w:rFonts w:eastAsia="宋体" w:ascii="宋体"/>
        </w:rPr>
        <w:drawing>
          <wp:inline distT="0" distB="0" distL="0" distR="0">
            <wp:extent cx="5841999" cy="39139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62667" cy="97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9"/>
    </w:p>
    <w:bookmarkEnd w:id="208"/>
    <w:bookmarkStart w:name="af587eb5-5" w:id="2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官网地址</w:t>
      </w:r>
    </w:p>
    <w:bookmarkEnd w:id="210"/>
    <w:bookmarkStart w:name="u9de1b981" w:id="21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官方文档：https://www.ccswitch.io/zh/docs?section=getting-started</w:t>
      </w:r>
    </w:p>
    <w:bookmarkEnd w:id="211"/>
    <w:bookmarkStart w:name="ufcf10e59" w:id="21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官方下载：https://github.com/farion1231/cc-switch/releases</w:t>
      </w:r>
    </w:p>
    <w:bookmarkEnd w:id="212"/>
    <w:bookmarkStart w:name="a80baddb-4" w:id="2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213"/>
    <w:bookmarkStart w:name="u165a26ef" w:id="21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打开下载页：https://github.com/farion1231/cc-switch/releases</w:t>
      </w:r>
    </w:p>
    <w:bookmarkEnd w:id="214"/>
    <w:bookmarkStart w:name="u75159a44" w:id="21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找到最新版本的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Assets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15"/>
    <w:bookmarkStart w:name="u0cfba095" w:id="21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下载 Windows 安装包，通常是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.exe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.msi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文件。</w:t>
      </w:r>
    </w:p>
    <w:bookmarkEnd w:id="216"/>
    <w:bookmarkStart w:name="udaa13ad6" w:id="21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双击安装包。</w:t>
      </w:r>
    </w:p>
    <w:bookmarkEnd w:id="217"/>
    <w:bookmarkStart w:name="u0e31f0f6" w:id="21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安装完成后，在开始菜单搜索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CC Switch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并打开。</w:t>
      </w:r>
    </w:p>
    <w:bookmarkEnd w:id="218"/>
    <w:bookmarkStart w:name="ua69503e4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 Windows 提示“是否允许此应用更改你的设备”，选择“是”。</w:t>
      </w:r>
    </w:p>
    <w:bookmarkEnd w:id="219"/>
    <w:bookmarkStart w:name="845dc81b-4" w:id="2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Mac 安装</w:t>
      </w:r>
    </w:p>
    <w:bookmarkEnd w:id="220"/>
    <w:bookmarkStart w:name="u689ec155" w:id="22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打开下载页：https://github.com/farion1231/cc-switch/releases</w:t>
      </w:r>
    </w:p>
    <w:bookmarkEnd w:id="221"/>
    <w:bookmarkStart w:name="ub2258bc9" w:id="22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找到最新版本的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Assets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22"/>
    <w:bookmarkStart w:name="u3a2b2ca2" w:id="22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下载 macOS 安装包，通常是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.dmg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文件。</w:t>
      </w:r>
    </w:p>
    <w:bookmarkEnd w:id="223"/>
    <w:bookmarkStart w:name="u9dcd1a55" w:id="224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双击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.dmg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，把 CC Switch 拖到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24"/>
    <w:bookmarkStart w:name="ub73b9587" w:id="225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在启动台或应用程序里打开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CC Switch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25"/>
    <w:bookmarkStart w:name="u5325e445" w:id="2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 Mac 提示无法打开，可以到：</w:t>
      </w:r>
    </w:p>
    <w:bookmarkEnd w:id="226"/>
    <w:bookmarkStart w:name="ub4e62a15" w:id="22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系统设置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-&gt;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隐私与安全性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-&gt; 允许打开 CC Switch。</w:t>
      </w:r>
    </w:p>
    <w:bookmarkEnd w:id="227"/>
    <w:bookmarkStart w:name="a348d530" w:id="2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导入中转站配置</w:t>
      </w:r>
    </w:p>
    <w:bookmarkEnd w:id="228"/>
    <w:bookmarkStart w:name="u1d7dcdda" w:id="2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登录中转站后，找到配置导入入口，按页面提示导入到 CC Switch。</w:t>
      </w:r>
    </w:p>
    <w:bookmarkEnd w:id="229"/>
    <w:bookmarkStart w:name="u85b8a873" w:id="230"/>
    <w:p>
      <w:pPr>
        <w:spacing w:after="50" w:line="360" w:lineRule="auto" w:beforeLines="100"/>
        <w:ind w:left="0"/>
        <w:jc w:val="center"/>
      </w:pPr>
      <w:bookmarkStart w:name="ue3f76e28" w:id="231"/>
      <w:r>
        <w:rPr>
          <w:rFonts w:eastAsia="宋体" w:ascii="宋体"/>
        </w:rPr>
        <w:drawing>
          <wp:inline distT="0" distB="0" distL="0" distR="0">
            <wp:extent cx="5841999" cy="30902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24534" cy="53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"/>
    </w:p>
    <w:bookmarkEnd w:id="230"/>
    <w:bookmarkStart w:name="u7f784d68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导入后，重新打开 Codex 或 Claude Code，让新配置生效。</w:t>
      </w:r>
    </w:p>
    <w:bookmarkEnd w:id="232"/>
    <w:bookmarkStart w:name="3fc6b7c9" w:id="2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检查是否成功</w:t>
      </w:r>
    </w:p>
    <w:bookmarkEnd w:id="233"/>
    <w:bookmarkStart w:name="uedfc0262" w:id="2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 CC Switch 后，能看到对应的工具和供应商配置，就说明安装成功。</w:t>
      </w:r>
    </w:p>
    <w:bookmarkEnd w:id="234"/>
    <w:bookmarkStart w:name="aayWl" w:id="23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35"/>
    <w:bookmarkStart w:name="d05938b1" w:id="23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06 - 如何通过 API 调用</w:t>
      </w:r>
    </w:p>
    <w:bookmarkEnd w:id="236"/>
    <w:bookmarkStart w:name="ub0d4ac9c" w:id="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API 调用适合开发者把模型接入自己的程序。你可以用 HTTP 请求直接发送消息，接口会返回模型回复。</w:t>
      </w:r>
    </w:p>
    <w:bookmarkEnd w:id="237"/>
    <w:bookmarkStart w:name="c247c122" w:id="2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Curl 调用示例</w:t>
      </w:r>
    </w:p>
    <w:bookmarkEnd w:id="238"/>
    <w:bookmarkStart w:name="pb1vL" w:id="2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参照 Claude Code 调用方式</w:t>
        <w:br/>
        <w:t>curl --location --request POST 'https://hihiamu.com/v1/messages' \</w:t>
        <w:br/>
        <w:t>--header 'Authorization: Bearer {token}' \</w:t>
        <w:br/>
        <w:t>--header 'Content-Type: application/json' \</w:t>
        <w:br/>
        <w:t>--data-raw '{</w:t>
        <w:br/>
        <w:t xml:space="preserve">    "model": "qwen3.6-plus",</w:t>
        <w:br/>
        <w:t xml:space="preserve">    "max_tokens": 1024,</w:t>
        <w:br/>
        <w:t xml:space="preserve">    "thinking": {</w:t>
        <w:br/>
        <w:t xml:space="preserve">        "type": "disabled"</w:t>
        <w:br/>
        <w:t xml:space="preserve">    },</w:t>
        <w:br/>
        <w:t xml:space="preserve">    "messages": [</w:t>
        <w:br/>
        <w:t xml:space="preserve">        {</w:t>
        <w:br/>
        <w:t xml:space="preserve">            "role": "user",</w:t>
        <w:br/>
        <w:t xml:space="preserve">            "content": [</w:t>
        <w:br/>
        <w:t xml:space="preserve">                {</w:t>
        <w:br/>
        <w:t xml:space="preserve">                    "type": "text",</w:t>
        <w:br/>
        <w:t xml:space="preserve">                    "text": "你好"</w:t>
        <w:br/>
        <w:t xml:space="preserve">                }</w:t>
        <w:br/>
        <w:t xml:space="preserve">            ]</w:t>
        <w:br/>
        <w:t xml:space="preserve">        }</w:t>
        <w:br/>
        <w:t xml:space="preserve">    ]</w:t>
        <w:br/>
        <w:t>}'</w:t>
        <w:br/>
      </w:r>
    </w:p>
    <w:bookmarkEnd w:id="23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https://git-scm.com/download/mac" TargetMode="External" Type="http://schemas.openxmlformats.org/officeDocument/2006/relationships/hyperlink"/><Relationship Id="rId12" Target="https://nodejs.org" TargetMode="External" Type="http://schemas.openxmlformats.org/officeDocument/2006/relationships/hyperlink"/><Relationship Id="rId13" Target="https://nodejs.org/en/download" TargetMode="External" Type="http://schemas.openxmlformats.org/officeDocument/2006/relationships/hyperlink"/><Relationship Id="rId14" Target="https://www.npmjs.com" TargetMode="External" Type="http://schemas.openxmlformats.org/officeDocument/2006/relationships/hyperlink"/><Relationship Id="rId15" Target="https://nodejs.org/en/download" TargetMode="External" Type="http://schemas.openxmlformats.org/officeDocument/2006/relationships/hyperlink"/><Relationship Id="rId16" Target="media/document_image_rId16.png" Type="http://schemas.openxmlformats.org/officeDocument/2006/relationships/image"/><Relationship Id="rId17" Target="https://nodejs.org/en/download" TargetMode="External" Type="http://schemas.openxmlformats.org/officeDocument/2006/relationships/hyperlink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s://git-scm.com" TargetMode="External" Type="http://schemas.openxmlformats.org/officeDocument/2006/relationships/hyperlink"/><Relationship Id="rId6" Target="https://git-scm.com/downloads" TargetMode="External" Type="http://schemas.openxmlformats.org/officeDocument/2006/relationships/hyperlink"/><Relationship Id="rId7" Target="https://git-scm.com/download/win" TargetMode="External" Type="http://schemas.openxmlformats.org/officeDocument/2006/relationships/hyperlink"/><Relationship Id="rId8" Target="https://git-scm.com/download/mac" TargetMode="External" Type="http://schemas.openxmlformats.org/officeDocument/2006/relationships/hyperlink"/><Relationship Id="rId9" Target="https://git-scm.com/download/win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